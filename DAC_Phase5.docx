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4"/>
        <w:spacing w:before="60"/>
        <w:ind w:left="0" w:firstLine="0"/>
        <w:rPr>
          <w:u w:val="none"/>
        </w:rPr>
      </w:pPr>
      <w:r>
        <mc:AlternateContent>
          <mc:Choice Requires="wps">
            <w:drawing>
              <wp:anchor distT="0" distB="0" distL="0" distR="0" simplePos="0" relativeHeight="251659264" behindDoc="1" locked="0" layoutInCell="1" allowOverlap="1">
                <wp:simplePos x="0" y="0"/>
                <wp:positionH relativeFrom="page">
                  <wp:posOffset>84455</wp:posOffset>
                </wp:positionH>
                <wp:positionV relativeFrom="page">
                  <wp:posOffset>276225</wp:posOffset>
                </wp:positionV>
                <wp:extent cx="6783705" cy="7560310"/>
                <wp:effectExtent l="0" t="0" r="0" b="0"/>
                <wp:wrapNone/>
                <wp:docPr id="1" name="Freeform 1"/>
                <wp:cNvGraphicFramePr/>
                <a:graphic xmlns:a="http://schemas.openxmlformats.org/drawingml/2006/main">
                  <a:graphicData uri="http://schemas.microsoft.com/office/word/2010/wordprocessingShape">
                    <wps:wsp>
                      <wps:cNvSpPr/>
                      <wps:spPr>
                        <a:xfrm>
                          <a:off x="0" y="0"/>
                          <a:ext cx="6783705" cy="7560000"/>
                        </a:xfrm>
                        <a:custGeom>
                          <a:avLst/>
                          <a:gdLst/>
                          <a:ahLst/>
                          <a:cxnLst/>
                          <a:rect l="l" t="t" r="r" b="b"/>
                          <a:pathLst>
                            <a:path w="10683" h="15497" extrusionOk="0">
                              <a:moveTo>
                                <a:pt x="0" y="14"/>
                              </a:moveTo>
                              <a:lnTo>
                                <a:pt x="10682" y="14"/>
                              </a:lnTo>
                              <a:moveTo>
                                <a:pt x="0" y="15482"/>
                              </a:moveTo>
                              <a:lnTo>
                                <a:pt x="10682" y="15482"/>
                              </a:lnTo>
                              <a:moveTo>
                                <a:pt x="14" y="0"/>
                              </a:moveTo>
                              <a:lnTo>
                                <a:pt x="14" y="15497"/>
                              </a:lnTo>
                              <a:moveTo>
                                <a:pt x="10668" y="29"/>
                              </a:moveTo>
                              <a:lnTo>
                                <a:pt x="10668" y="15497"/>
                              </a:lnTo>
                            </a:path>
                          </a:pathLst>
                        </a:custGeom>
                        <a:noFill/>
                        <a:ln w="18275" cap="flat" cmpd="sng">
                          <a:solidFill>
                            <a:srgbClr val="000000"/>
                          </a:solidFill>
                          <a:prstDash val="solid"/>
                          <a:round/>
                          <a:headEnd type="none" w="sm" len="sm"/>
                          <a:tailEnd type="none" w="sm" len="sm"/>
                        </a:ln>
                      </wps:spPr>
                      <wps:bodyPr spcFirstLastPara="1" wrap="square" lIns="91425" tIns="91425" rIns="91425" bIns="91425" anchor="ctr" anchorCtr="0">
                        <a:noAutofit/>
                      </wps:bodyPr>
                    </wps:wsp>
                  </a:graphicData>
                </a:graphic>
              </wp:anchor>
            </w:drawing>
          </mc:Choice>
          <mc:Fallback>
            <w:pict>
              <v:shape id="_x0000_s1026" o:spid="_x0000_s1026" o:spt="100" style="position:absolute;left:0pt;margin-left:6.65pt;margin-top:21.75pt;height:595.3pt;width:534.15pt;mso-position-horizontal-relative:page;mso-position-vertical-relative:page;z-index:-251657216;v-text-anchor:middle;mso-width-relative:page;mso-height-relative:page;" filled="f" stroked="t" coordsize="10683,15497" o:gfxdata="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" path="m0,14l10682,14m0,15482l10682,15482m14,0l14,15497m10668,29l10668,15497e">
                <v:fill on="f" focussize="0,0"/>
                <v:stroke weight="1.43897637795276pt" color="#000000" joinstyle="round" startarrowwidth="narrow" startarrowlength="short" endarrowwidth="narrow" endarrowlength="short"/>
                <v:imagedata o:title=""/>
                <o:lock v:ext="edit" aspectratio="f"/>
                <v:textbox inset="7.1988188976378pt,7.1988188976378pt,7.1988188976378pt,7.1988188976378pt"/>
              </v:shape>
            </w:pict>
          </mc:Fallback>
        </mc:AlternateContent>
      </w:r>
      <w:r>
        <w:rPr>
          <w:rtl w:val="0"/>
        </w:rPr>
        <w:t>CUSTOMER CHURN PREDICTION</w:t>
      </w:r>
      <w:r>
        <w:rPr>
          <w:u w:val="single"/>
          <w:rtl w:val="0"/>
        </w:rPr>
        <w:t xml:space="preserve"> USING MACHINE LEARNING</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5" w:after="0" w:line="240" w:lineRule="auto"/>
        <w:ind w:left="0" w:right="0" w:firstLine="0"/>
        <w:jc w:val="left"/>
        <w:rPr>
          <w:rFonts w:ascii="Times New Roman" w:hAnsi="Times New Roman" w:eastAsia="Times New Roman" w:cs="Times New Roman"/>
          <w:b/>
          <w:i w:val="0"/>
          <w:smallCaps w:val="0"/>
          <w:strike w:val="0"/>
          <w:color w:val="000000"/>
          <w:sz w:val="24"/>
          <w:szCs w:val="24"/>
          <w:u w:val="none"/>
          <w:shd w:val="clear" w:fill="auto"/>
          <w:vertAlign w:val="baseline"/>
        </w:rPr>
      </w:pPr>
    </w:p>
    <w:p>
      <w:pPr>
        <w:spacing w:before="86"/>
        <w:ind w:left="3131" w:right="3074" w:firstLine="5"/>
        <w:rPr>
          <w:b/>
          <w:sz w:val="32"/>
          <w:szCs w:val="32"/>
        </w:rPr>
      </w:pPr>
      <w:r>
        <w:rPr>
          <w:b/>
          <w:color w:val="00AF50"/>
          <w:sz w:val="32"/>
          <w:szCs w:val="32"/>
          <w:rtl w:val="0"/>
        </w:rPr>
        <w:t xml:space="preserve">        TEAM MEMBER </w:t>
      </w:r>
    </w:p>
    <w:p>
      <w:pPr>
        <w:spacing w:before="86"/>
        <w:ind w:right="3074"/>
        <w:jc w:val="center"/>
        <w:rPr>
          <w:rFonts w:hint="default"/>
          <w:b/>
          <w:sz w:val="32"/>
          <w:szCs w:val="32"/>
          <w:lang w:val="en-IN"/>
        </w:rPr>
      </w:pPr>
      <w:r>
        <w:rPr>
          <w:b/>
          <w:sz w:val="32"/>
          <w:szCs w:val="32"/>
          <w:rtl w:val="0"/>
        </w:rPr>
        <w:t xml:space="preserve">                                    41262124301</w:t>
      </w:r>
      <w:r>
        <w:rPr>
          <w:rFonts w:hint="default"/>
          <w:b/>
          <w:sz w:val="32"/>
          <w:szCs w:val="32"/>
          <w:rtl w:val="0"/>
          <w:lang w:val="en-IN"/>
        </w:rPr>
        <w:t>8</w:t>
      </w:r>
      <w:bookmarkStart w:id="0" w:name="_GoBack"/>
      <w:bookmarkEnd w:id="0"/>
      <w:r>
        <w:rPr>
          <w:b/>
          <w:sz w:val="32"/>
          <w:szCs w:val="32"/>
          <w:rtl w:val="0"/>
        </w:rPr>
        <w:t>:</w:t>
      </w:r>
      <w:r>
        <w:rPr>
          <w:rFonts w:hint="default"/>
          <w:b/>
          <w:sz w:val="32"/>
          <w:szCs w:val="32"/>
          <w:rtl w:val="0"/>
          <w:lang w:val="en-IN"/>
        </w:rPr>
        <w:t xml:space="preserve"> FATHIMA S</w:t>
      </w:r>
    </w:p>
    <w:p>
      <w:pPr>
        <w:pStyle w:val="2"/>
        <w:ind w:left="2755" w:right="2697" w:firstLine="0"/>
        <w:jc w:val="center"/>
        <w:rPr>
          <w:u w:val="none"/>
        </w:rPr>
      </w:pPr>
      <w:r>
        <w:rPr>
          <w:u w:val="none"/>
          <w:rtl w:val="0"/>
        </w:rPr>
        <w:t>Phase-5</w:t>
      </w:r>
    </w:p>
    <w:p>
      <w:pPr>
        <w:pStyle w:val="2"/>
        <w:ind w:left="2755" w:right="2697" w:firstLine="0"/>
        <w:jc w:val="center"/>
        <w:rPr>
          <w:u w:val="none"/>
        </w:rPr>
      </w:pPr>
      <w:r>
        <w:rPr>
          <w:u w:val="none"/>
          <w:rtl w:val="0"/>
        </w:rPr>
        <w:t xml:space="preserve"> Project Submission</w:t>
      </w:r>
    </w:p>
    <w:p>
      <w:pPr>
        <w:spacing w:before="369"/>
        <w:ind w:left="159" w:firstLine="0"/>
        <w:rPr>
          <w:i/>
          <w:sz w:val="32"/>
          <w:szCs w:val="32"/>
        </w:rPr>
      </w:pPr>
      <w:r>
        <w:rPr>
          <w:b/>
          <w:sz w:val="32"/>
          <w:szCs w:val="32"/>
          <w:rtl w:val="0"/>
        </w:rPr>
        <w:t xml:space="preserve">Project: </w:t>
      </w:r>
      <w:r>
        <w:rPr>
          <w:i/>
          <w:color w:val="00AF50"/>
          <w:sz w:val="32"/>
          <w:szCs w:val="32"/>
          <w:rtl w:val="0"/>
        </w:rPr>
        <w:t>Customer Churn Prediction</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 w:after="0" w:line="240" w:lineRule="auto"/>
        <w:ind w:left="0" w:right="0" w:firstLine="0"/>
        <w:jc w:val="left"/>
        <w:rPr>
          <w:rFonts w:ascii="Times New Roman" w:hAnsi="Times New Roman" w:eastAsia="Times New Roman" w:cs="Times New Roman"/>
          <w:b w:val="0"/>
          <w:i/>
          <w:smallCaps w:val="0"/>
          <w:strike w:val="0"/>
          <w:color w:val="000000"/>
          <w:sz w:val="28"/>
          <w:szCs w:val="28"/>
          <w:u w:val="none"/>
          <w:shd w:val="clear" w:fill="auto"/>
          <w:vertAlign w:val="baseline"/>
        </w:rPr>
      </w:pPr>
      <w:r>
        <w:drawing>
          <wp:anchor distT="0" distB="0" distL="0" distR="0" simplePos="0" relativeHeight="251659264" behindDoc="0" locked="0" layoutInCell="1" allowOverlap="1">
            <wp:simplePos x="0" y="0"/>
            <wp:positionH relativeFrom="column">
              <wp:posOffset>482600</wp:posOffset>
            </wp:positionH>
            <wp:positionV relativeFrom="paragraph">
              <wp:posOffset>764540</wp:posOffset>
            </wp:positionV>
            <wp:extent cx="5866130" cy="2475230"/>
            <wp:effectExtent l="0" t="0" r="0" b="0"/>
            <wp:wrapTopAndBottom/>
            <wp:docPr id="7" name="image7.png"/>
            <wp:cNvGraphicFramePr/>
            <a:graphic xmlns:a="http://schemas.openxmlformats.org/drawingml/2006/main">
              <a:graphicData uri="http://schemas.openxmlformats.org/drawingml/2006/picture">
                <pic:pic xmlns:pic="http://schemas.openxmlformats.org/drawingml/2006/picture">
                  <pic:nvPicPr>
                    <pic:cNvPr id="7" name="image7.png"/>
                    <pic:cNvPicPr preferRelativeResize="0"/>
                  </pic:nvPicPr>
                  <pic:blipFill>
                    <a:blip r:embed="rId4"/>
                    <a:srcRect t="12469" b="12469"/>
                    <a:stretch>
                      <a:fillRect/>
                    </a:stretch>
                  </pic:blipFill>
                  <pic:spPr>
                    <a:xfrm>
                      <a:off x="0" y="0"/>
                      <a:ext cx="5866130" cy="2475230"/>
                    </a:xfrm>
                    <a:prstGeom prst="rect">
                      <a:avLst/>
                    </a:prstGeom>
                  </pic:spPr>
                </pic:pic>
              </a:graphicData>
            </a:graphic>
          </wp:anchor>
        </w:drawing>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7" w:after="0" w:line="240" w:lineRule="auto"/>
        <w:ind w:left="0" w:right="0" w:firstLine="0"/>
        <w:jc w:val="left"/>
        <w:rPr>
          <w:rFonts w:ascii="Times New Roman" w:hAnsi="Times New Roman" w:eastAsia="Times New Roman" w:cs="Times New Roman"/>
          <w:b w:val="0"/>
          <w:i/>
          <w:smallCaps w:val="0"/>
          <w:strike w:val="0"/>
          <w:color w:val="000000"/>
          <w:sz w:val="29"/>
          <w:szCs w:val="29"/>
          <w:u w:val="none"/>
          <w:shd w:val="clear" w:fill="auto"/>
          <w:vertAlign w:val="baseline"/>
        </w:rPr>
      </w:pPr>
    </w:p>
    <w:p>
      <w:pPr>
        <w:pStyle w:val="4"/>
        <w:ind w:firstLine="159"/>
        <w:rPr>
          <w:u w:val="none"/>
        </w:rPr>
      </w:pPr>
      <w:r>
        <w:rPr>
          <w:u w:val="single"/>
          <w:rtl w:val="0"/>
        </w:rPr>
        <w:t>OBJECTIVE:</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3" w:after="0" w:line="240" w:lineRule="auto"/>
        <w:ind w:left="0" w:right="0" w:firstLine="0"/>
        <w:jc w:val="left"/>
        <w:rPr>
          <w:rFonts w:ascii="Times New Roman" w:hAnsi="Times New Roman" w:eastAsia="Times New Roman" w:cs="Times New Roman"/>
          <w:b/>
          <w:i w:val="0"/>
          <w:smallCaps w:val="0"/>
          <w:strike w:val="0"/>
          <w:color w:val="000000"/>
          <w:sz w:val="20"/>
          <w:szCs w:val="20"/>
          <w:u w:val="none"/>
          <w:shd w:val="clear" w:fill="auto"/>
          <w:vertAlign w:val="baseline"/>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89" w:after="0" w:line="240" w:lineRule="auto"/>
        <w:ind w:left="160" w:right="536" w:firstLine="1144"/>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Helvetica Neue" w:hAnsi="Helvetica Neue" w:eastAsia="Helvetica Neue" w:cs="Helvetica Neue"/>
          <w:color w:val="1F1F1F"/>
          <w:sz w:val="24"/>
          <w:szCs w:val="24"/>
          <w:highlight w:val="white"/>
          <w:rtl w:val="0"/>
        </w:rPr>
        <w:t>The objective of customer churn prediction is to identify customers who are at high risk of leaving your company or canceling a subscription to a service, based on their behavior with your product. This information can then be used to intervene and prevent churn, which can save businesses a significant amount of money</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 w:after="0" w:line="240" w:lineRule="auto"/>
        <w:ind w:left="0" w:right="0"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p>
    <w:p>
      <w:pPr>
        <w:ind w:left="229" w:firstLine="0"/>
        <w:rPr>
          <w:rFonts w:ascii="Helvetica Neue" w:hAnsi="Helvetica Neue" w:eastAsia="Helvetica Neue" w:cs="Helvetica Neue"/>
          <w:b/>
          <w:i/>
          <w:color w:val="92D050"/>
          <w:sz w:val="28"/>
          <w:szCs w:val="28"/>
          <w:highlight w:val="white"/>
        </w:rPr>
      </w:pPr>
      <w:r>
        <w:rPr>
          <w:b/>
          <w:sz w:val="32"/>
          <w:szCs w:val="32"/>
          <w:rtl w:val="0"/>
        </w:rPr>
        <w:t>Phase 2</w:t>
      </w:r>
      <w:r>
        <w:rPr>
          <w:b/>
          <w:i/>
          <w:sz w:val="32"/>
          <w:szCs w:val="32"/>
          <w:rtl w:val="0"/>
        </w:rPr>
        <w:t xml:space="preserve">: </w:t>
      </w:r>
      <w:r>
        <w:rPr>
          <w:rFonts w:ascii="Helvetica Neue" w:hAnsi="Helvetica Neue" w:eastAsia="Helvetica Neue" w:cs="Helvetica Neue"/>
          <w:b/>
          <w:i/>
          <w:color w:val="92D050"/>
          <w:sz w:val="28"/>
          <w:szCs w:val="28"/>
          <w:highlight w:val="white"/>
          <w:rtl w:val="0"/>
        </w:rPr>
        <w:t>Innovation:</w:t>
      </w:r>
    </w:p>
    <w:p>
      <w:pPr>
        <w:ind w:left="229" w:firstLine="0"/>
        <w:rPr>
          <w:b/>
          <w:i/>
          <w:color w:val="00AF50"/>
          <w:sz w:val="32"/>
          <w:szCs w:val="32"/>
        </w:rPr>
      </w:pPr>
    </w:p>
    <w:p>
      <w:pPr>
        <w:ind w:firstLine="229"/>
        <w:rPr>
          <w:b/>
          <w:sz w:val="28"/>
          <w:szCs w:val="28"/>
        </w:rPr>
      </w:pPr>
      <w:r>
        <w:rPr>
          <w:b/>
          <w:sz w:val="28"/>
          <w:szCs w:val="28"/>
          <w:rtl w:val="0"/>
        </w:rPr>
        <w:t xml:space="preserve">Introduction : </w:t>
      </w:r>
    </w:p>
    <w:p>
      <w:pPr>
        <w:ind w:left="229" w:firstLine="491"/>
        <w:rPr>
          <w:sz w:val="24"/>
          <w:szCs w:val="24"/>
        </w:rPr>
      </w:pPr>
    </w:p>
    <w:p>
      <w:pPr>
        <w:ind w:left="229" w:firstLine="491"/>
        <w:rPr>
          <w:rFonts w:ascii="Helvetica Neue" w:hAnsi="Helvetica Neue" w:eastAsia="Helvetica Neue" w:cs="Helvetica Neue"/>
          <w:color w:val="1F1F1F"/>
          <w:sz w:val="24"/>
          <w:szCs w:val="24"/>
          <w:highlight w:val="white"/>
        </w:rPr>
      </w:pPr>
      <w:r>
        <w:rPr>
          <w:rFonts w:ascii="Helvetica Neue" w:hAnsi="Helvetica Neue" w:eastAsia="Helvetica Neue" w:cs="Helvetica Neue"/>
          <w:color w:val="1F1F1F"/>
          <w:sz w:val="24"/>
          <w:szCs w:val="24"/>
          <w:highlight w:val="white"/>
          <w:rtl w:val="0"/>
        </w:rPr>
        <w:t>Customer churn prediction is the process of identifying customers who are at high risk of leaving your company or canceling a subscription to a service. This is done by analyzing customer behavior and other data points to identify patterns that are associated with churn.</w:t>
      </w:r>
    </w:p>
    <w:p>
      <w:pPr>
        <w:ind w:left="229" w:firstLine="491"/>
        <w:rPr>
          <w:sz w:val="24"/>
          <w:szCs w:val="24"/>
        </w:rPr>
      </w:pPr>
      <w:r>
        <w:rPr>
          <w:sz w:val="24"/>
          <w:szCs w:val="24"/>
          <w:rtl w:val="0"/>
        </w:rPr>
        <w:t>.</w:t>
      </w:r>
    </w:p>
    <w:p>
      <w:pPr>
        <w:rPr>
          <w:b/>
          <w:sz w:val="28"/>
          <w:szCs w:val="28"/>
        </w:rPr>
      </w:pPr>
    </w:p>
    <w:p>
      <w:pPr>
        <w:rPr>
          <w:b/>
          <w:sz w:val="28"/>
          <w:szCs w:val="28"/>
        </w:rPr>
      </w:pPr>
      <w:r>
        <w:rPr>
          <w:b/>
          <w:sz w:val="28"/>
          <w:szCs w:val="28"/>
          <w:rtl w:val="0"/>
        </w:rPr>
        <w:t xml:space="preserve"> Step 1: </w:t>
      </w:r>
      <w:r>
        <w:rPr>
          <w:sz w:val="28"/>
          <w:szCs w:val="28"/>
          <w:rtl w:val="0"/>
        </w:rPr>
        <w:t>Data Collection and Preprocessing</w:t>
      </w:r>
    </w:p>
    <w:p/>
    <w:p>
      <w:pPr>
        <w:rPr>
          <w:rFonts w:ascii="Roboto" w:hAnsi="Roboto" w:eastAsia="Roboto" w:cs="Roboto"/>
          <w:color w:val="374151"/>
          <w:sz w:val="24"/>
          <w:szCs w:val="24"/>
        </w:rPr>
      </w:pPr>
      <w:r>
        <w:rPr>
          <w:rFonts w:ascii="Roboto" w:hAnsi="Roboto" w:eastAsia="Roboto" w:cs="Roboto"/>
          <w:b/>
          <w:color w:val="374151"/>
          <w:sz w:val="24"/>
          <w:szCs w:val="24"/>
          <w:rtl w:val="0"/>
        </w:rPr>
        <w:t>G</w:t>
      </w:r>
      <w:r>
        <w:rPr>
          <w:rFonts w:ascii="Roboto" w:hAnsi="Roboto" w:eastAsia="Roboto" w:cs="Roboto"/>
          <w:color w:val="374151"/>
          <w:sz w:val="24"/>
          <w:szCs w:val="24"/>
          <w:rtl w:val="0"/>
        </w:rPr>
        <w:t>ather historical customer data, including demographic information, transaction history, customer support interactions, and any other relevant features.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pPr>
      <w:r>
        <w:rPr>
          <w:rFonts w:ascii="Roboto" w:hAnsi="Roboto" w:eastAsia="Roboto" w:cs="Roboto"/>
          <w:color w:val="374151"/>
          <w:sz w:val="24"/>
          <w:szCs w:val="24"/>
          <w:rtl w:val="0"/>
        </w:rPr>
        <w:t>Preprocess the data by handling missing values, encoding categorical variables, and scaling numerical features.</w:t>
      </w:r>
    </w:p>
    <w:p>
      <w:pPr>
        <w:numPr>
          <w:ilvl w:val="0"/>
          <w:numId w:val="1"/>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rPr>
          <w:b/>
        </w:rPr>
      </w:pPr>
      <w:r>
        <w:rPr>
          <w:rFonts w:ascii="Roboto" w:hAnsi="Roboto" w:eastAsia="Roboto" w:cs="Roboto"/>
          <w:color w:val="374151"/>
          <w:sz w:val="24"/>
          <w:szCs w:val="24"/>
          <w:rtl w:val="0"/>
        </w:rPr>
        <w:t>Split the data into training and testing set</w:t>
      </w:r>
      <w:r>
        <w:rPr>
          <w:rFonts w:ascii="Roboto" w:hAnsi="Roboto" w:eastAsia="Roboto" w:cs="Roboto"/>
          <w:b/>
          <w:color w:val="374151"/>
          <w:sz w:val="24"/>
          <w:szCs w:val="24"/>
          <w:rtl w:val="0"/>
        </w:rPr>
        <w:t>s.</w:t>
      </w:r>
    </w:p>
    <w:p>
      <w:r>
        <w:rPr>
          <w:rFonts w:ascii="Times New Roman" w:hAnsi="Times New Roman" w:eastAsia="Times New Roman" w:cs="Times New Roman"/>
          <w:b w:val="0"/>
          <w:i w:val="0"/>
          <w:smallCaps w:val="0"/>
          <w:strike w:val="0"/>
          <w:color w:val="000000"/>
          <w:sz w:val="22"/>
          <w:szCs w:val="22"/>
          <w:u w:val="none"/>
          <w:shd w:val="clear" w:fill="auto"/>
          <w:vertAlign w:val="baseline"/>
          <w:rtl w:val="0"/>
        </w:rPr>
        <w:t>.</w:t>
      </w:r>
    </w:p>
    <w:p/>
    <w:p>
      <w:pPr>
        <w:rPr>
          <w:sz w:val="28"/>
          <w:szCs w:val="28"/>
        </w:rPr>
      </w:pPr>
      <w:r>
        <w:rPr>
          <w:b/>
          <w:sz w:val="28"/>
          <w:szCs w:val="28"/>
          <w:rtl w:val="0"/>
        </w:rPr>
        <w:t>Step 2:</w:t>
      </w:r>
      <w:r>
        <w:rPr>
          <w:sz w:val="28"/>
          <w:szCs w:val="28"/>
          <w:rtl w:val="0"/>
        </w:rPr>
        <w:t xml:space="preserve"> Model Selection and Development</w:t>
      </w:r>
    </w:p>
    <w:p>
      <w:pPr>
        <w:rPr>
          <w:sz w:val="28"/>
          <w:szCs w:val="28"/>
        </w:rPr>
      </w:pPr>
    </w:p>
    <w:p>
      <w:pPr>
        <w:numPr>
          <w:ilvl w:val="0"/>
          <w:numId w:val="2"/>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pPr>
      <w:r>
        <w:rPr>
          <w:rFonts w:ascii="Roboto" w:hAnsi="Roboto" w:eastAsia="Roboto" w:cs="Roboto"/>
          <w:color w:val="374151"/>
          <w:sz w:val="24"/>
          <w:szCs w:val="24"/>
          <w:rtl w:val="0"/>
        </w:rPr>
        <w:t>Choose an appropriate machine learning algorithm for your churn prediction problem. Common choices include logistic regression, decision trees, random forests, support vector machines, or gradient boosting methods like XGBoost or LightGBM.</w:t>
      </w:r>
    </w:p>
    <w:p>
      <w:pPr>
        <w:numPr>
          <w:ilvl w:val="0"/>
          <w:numId w:val="2"/>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pPr>
      <w:r>
        <w:rPr>
          <w:rFonts w:ascii="Roboto" w:hAnsi="Roboto" w:eastAsia="Roboto" w:cs="Roboto"/>
          <w:color w:val="374151"/>
          <w:sz w:val="24"/>
          <w:szCs w:val="24"/>
          <w:rtl w:val="0"/>
        </w:rPr>
        <w:t>You can also explore more advanced techniques like neural networks if you have a large dataset</w:t>
      </w:r>
    </w:p>
    <w:p>
      <w:pPr>
        <w:rPr>
          <w:sz w:val="32"/>
          <w:szCs w:val="32"/>
        </w:rPr>
      </w:pPr>
    </w:p>
    <w:p>
      <w:pPr>
        <w:rPr>
          <w:sz w:val="28"/>
          <w:szCs w:val="28"/>
        </w:rPr>
      </w:pPr>
      <w:r>
        <w:rPr>
          <w:b/>
          <w:sz w:val="28"/>
          <w:szCs w:val="28"/>
          <w:rtl w:val="0"/>
        </w:rPr>
        <w:t xml:space="preserve">Step 3: </w:t>
      </w:r>
      <w:r>
        <w:rPr>
          <w:sz w:val="28"/>
          <w:szCs w:val="28"/>
          <w:rtl w:val="0"/>
        </w:rPr>
        <w:t>Data Spilting</w:t>
      </w:r>
    </w:p>
    <w:p>
      <w:pPr>
        <w:pBdr>
          <w:top w:val="none" w:color="D9D9E3" w:sz="0" w:space="0"/>
          <w:left w:val="none" w:color="D9D9E3" w:sz="0" w:space="0"/>
          <w:bottom w:val="none" w:color="D9D9E3" w:sz="0" w:space="0"/>
          <w:right w:val="none" w:color="D9D9E3" w:sz="0" w:space="0"/>
          <w:between w:val="none" w:color="D9D9E3" w:sz="0" w:space="0"/>
        </w:pBdr>
        <w:shd w:val="clear" w:fill="F7F7F8"/>
        <w:rPr>
          <w:rFonts w:ascii="Roboto" w:hAnsi="Roboto" w:eastAsia="Roboto" w:cs="Roboto"/>
          <w:color w:val="374151"/>
          <w:sz w:val="24"/>
          <w:szCs w:val="24"/>
        </w:rPr>
      </w:pPr>
    </w:p>
    <w:p>
      <w:pPr>
        <w:numPr>
          <w:ilvl w:val="0"/>
          <w:numId w:val="3"/>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pPr>
      <w:r>
        <w:rPr>
          <w:rFonts w:ascii="Roboto" w:hAnsi="Roboto" w:eastAsia="Roboto" w:cs="Roboto"/>
          <w:color w:val="374151"/>
          <w:sz w:val="24"/>
          <w:szCs w:val="24"/>
          <w:rtl w:val="0"/>
        </w:rPr>
        <w:t>Split the data into training, validation, and test sets. This allows you to train the model, tune hyperparameters, and evaluate its performance on unseen data.</w:t>
      </w:r>
    </w:p>
    <w:p>
      <w:pPr>
        <w:rPr>
          <w:sz w:val="28"/>
          <w:szCs w:val="28"/>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rFonts w:ascii="Times New Roman" w:hAnsi="Times New Roman" w:eastAsia="Times New Roman" w:cs="Times New Roman"/>
          <w:b w:val="0"/>
          <w:i w:val="0"/>
          <w:smallCaps w:val="0"/>
          <w:strike w:val="0"/>
          <w:color w:val="000000"/>
          <w:sz w:val="24"/>
          <w:szCs w:val="24"/>
          <w:u w:val="none"/>
          <w:shd w:val="clear" w:fill="auto"/>
          <w:vertAlign w:val="baseline"/>
        </w:rPr>
      </w:pPr>
    </w:p>
    <w:p>
      <w:pPr>
        <w:tabs>
          <w:tab w:val="left" w:pos="4512"/>
        </w:tabs>
        <w:rPr>
          <w:sz w:val="24"/>
          <w:szCs w:val="24"/>
        </w:rPr>
      </w:pPr>
      <w:r>
        <w:rPr>
          <w:sz w:val="24"/>
          <w:szCs w:val="24"/>
          <w:rtl w:val="0"/>
        </w:rPr>
        <w:tab/>
      </w:r>
    </w:p>
    <w:p>
      <w:pPr>
        <w:rPr>
          <w:sz w:val="28"/>
          <w:szCs w:val="28"/>
        </w:rPr>
      </w:pPr>
      <w:r>
        <w:rPr>
          <w:b/>
          <w:sz w:val="28"/>
          <w:szCs w:val="28"/>
          <w:rtl w:val="0"/>
        </w:rPr>
        <w:t>Step 4:</w:t>
      </w:r>
      <w:r>
        <w:rPr>
          <w:sz w:val="28"/>
          <w:szCs w:val="28"/>
          <w:rtl w:val="0"/>
        </w:rPr>
        <w:t xml:space="preserve"> Model Training</w:t>
      </w:r>
    </w:p>
    <w:p>
      <w:pPr>
        <w:rPr>
          <w:rFonts w:ascii="Roboto" w:hAnsi="Roboto" w:eastAsia="Roboto" w:cs="Roboto"/>
          <w:color w:val="374151"/>
          <w:sz w:val="24"/>
          <w:szCs w:val="24"/>
        </w:rPr>
      </w:pPr>
    </w:p>
    <w:p>
      <w:pPr>
        <w:rPr>
          <w:rFonts w:ascii="Roboto" w:hAnsi="Roboto" w:eastAsia="Roboto" w:cs="Roboto"/>
          <w:color w:val="374151"/>
          <w:sz w:val="24"/>
          <w:szCs w:val="24"/>
        </w:rPr>
      </w:pPr>
      <w:r>
        <w:rPr>
          <w:rFonts w:ascii="Roboto" w:hAnsi="Roboto" w:eastAsia="Roboto" w:cs="Roboto"/>
          <w:color w:val="374151"/>
          <w:sz w:val="24"/>
          <w:szCs w:val="24"/>
          <w:rtl w:val="0"/>
        </w:rPr>
        <w:t xml:space="preserve"> Train the selected machine learning model on the training data. Optimize hyperparameters using techniques like grid search or random search.</w:t>
      </w:r>
    </w:p>
    <w:p>
      <w:pPr>
        <w:numPr>
          <w:ilvl w:val="0"/>
          <w:numId w:val="4"/>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pPr>
      <w:r>
        <w:rPr>
          <w:rFonts w:ascii="Roboto" w:hAnsi="Roboto" w:eastAsia="Roboto" w:cs="Roboto"/>
          <w:color w:val="374151"/>
          <w:sz w:val="24"/>
          <w:szCs w:val="24"/>
          <w:rtl w:val="0"/>
        </w:rPr>
        <w:t>Consider techniques for handling class imbalance, as churned customers are often a minority class.</w:t>
      </w:r>
    </w:p>
    <w:p>
      <w:pPr>
        <w:rPr>
          <w:rFonts w:ascii="Roboto" w:hAnsi="Roboto" w:eastAsia="Roboto" w:cs="Roboto"/>
          <w:color w:val="374151"/>
          <w:sz w:val="24"/>
          <w:szCs w:val="24"/>
        </w:rPr>
      </w:pPr>
    </w:p>
    <w:p>
      <w:pPr>
        <w:tabs>
          <w:tab w:val="left" w:pos="2292"/>
        </w:tabs>
        <w:rPr>
          <w:sz w:val="32"/>
          <w:szCs w:val="32"/>
        </w:rPr>
      </w:pPr>
      <w:r>
        <w:rPr>
          <w:sz w:val="32"/>
          <w:szCs w:val="32"/>
          <w:rtl w:val="0"/>
        </w:rPr>
        <w:tab/>
      </w:r>
    </w:p>
    <w:p>
      <w:pPr>
        <w:rPr>
          <w:sz w:val="32"/>
          <w:szCs w:val="32"/>
        </w:rPr>
      </w:pPr>
      <w:r>
        <w:rPr>
          <w:b/>
          <w:sz w:val="32"/>
          <w:szCs w:val="32"/>
          <w:rtl w:val="0"/>
        </w:rPr>
        <w:t xml:space="preserve">Step 5: </w:t>
      </w:r>
      <w:r>
        <w:rPr>
          <w:sz w:val="32"/>
          <w:szCs w:val="32"/>
          <w:rtl w:val="0"/>
        </w:rPr>
        <w:t>Model Evaluation</w:t>
      </w:r>
    </w:p>
    <w:p>
      <w:pPr>
        <w:rPr>
          <w:sz w:val="32"/>
          <w:szCs w:val="32"/>
        </w:rPr>
      </w:pPr>
    </w:p>
    <w:p>
      <w:pPr>
        <w:numPr>
          <w:ilvl w:val="0"/>
          <w:numId w:val="5"/>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pPr>
      <w:r>
        <w:rPr>
          <w:rFonts w:ascii="Roboto" w:hAnsi="Roboto" w:eastAsia="Roboto" w:cs="Roboto"/>
          <w:color w:val="374151"/>
          <w:sz w:val="24"/>
          <w:szCs w:val="24"/>
          <w:rtl w:val="0"/>
        </w:rPr>
        <w:t>Evaluate the model's performance using appropriate metrics, such as accuracy, precision, recall, F1-score, and ROC AUC.</w:t>
      </w:r>
    </w:p>
    <w:p>
      <w:pPr>
        <w:numPr>
          <w:ilvl w:val="0"/>
          <w:numId w:val="5"/>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pPr>
      <w:r>
        <w:rPr>
          <w:rFonts w:ascii="Roboto" w:hAnsi="Roboto" w:eastAsia="Roboto" w:cs="Roboto"/>
          <w:color w:val="374151"/>
          <w:sz w:val="24"/>
          <w:szCs w:val="24"/>
          <w:rtl w:val="0"/>
        </w:rPr>
        <w:t>Choose the metric that aligns with your business objectives. In churn prediction, minimizing false negatives (customers wrongly classified as not churning when they actually do) is often crucial.</w:t>
      </w:r>
    </w:p>
    <w:p>
      <w:pPr>
        <w:rPr>
          <w:sz w:val="28"/>
          <w:szCs w:val="28"/>
        </w:rPr>
      </w:pPr>
    </w:p>
    <w:p>
      <w:pPr>
        <w:rPr>
          <w:sz w:val="28"/>
          <w:szCs w:val="28"/>
        </w:rPr>
      </w:pPr>
      <w:r>
        <w:rPr>
          <w:b/>
          <w:sz w:val="28"/>
          <w:szCs w:val="28"/>
          <w:rtl w:val="0"/>
        </w:rPr>
        <w:t>Step 6:</w:t>
      </w:r>
      <w:r>
        <w:rPr>
          <w:sz w:val="28"/>
          <w:szCs w:val="28"/>
          <w:rtl w:val="0"/>
        </w:rPr>
        <w:t xml:space="preserve"> Model Deployment</w:t>
      </w:r>
    </w:p>
    <w:p>
      <w:pPr>
        <w:rPr>
          <w:sz w:val="28"/>
          <w:szCs w:val="28"/>
        </w:rPr>
      </w:pPr>
    </w:p>
    <w:p>
      <w:pPr>
        <w:numPr>
          <w:ilvl w:val="0"/>
          <w:numId w:val="6"/>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pPr>
      <w:r>
        <w:rPr>
          <w:rFonts w:ascii="Roboto" w:hAnsi="Roboto" w:eastAsia="Roboto" w:cs="Roboto"/>
          <w:color w:val="374151"/>
          <w:sz w:val="24"/>
          <w:szCs w:val="24"/>
          <w:rtl w:val="0"/>
        </w:rPr>
        <w:t>Once satisfied with the model's performance, deploy it to your production environment.</w:t>
      </w:r>
    </w:p>
    <w:p>
      <w:pPr>
        <w:numPr>
          <w:ilvl w:val="0"/>
          <w:numId w:val="6"/>
        </w:numPr>
        <w:pBdr>
          <w:top w:val="none" w:color="D9D9E3" w:sz="0" w:space="0"/>
          <w:left w:val="none" w:color="D9D9E3" w:sz="0" w:space="0"/>
          <w:bottom w:val="none" w:color="D9D9E3" w:sz="0" w:space="0"/>
          <w:right w:val="none" w:color="D9D9E3" w:sz="0" w:space="0"/>
          <w:between w:val="none" w:color="D9D9E3" w:sz="0" w:space="0"/>
        </w:pBdr>
        <w:shd w:val="clear" w:fill="F7F7F8"/>
        <w:ind w:left="720" w:hanging="360"/>
      </w:pPr>
      <w:r>
        <w:rPr>
          <w:rFonts w:ascii="Roboto" w:hAnsi="Roboto" w:eastAsia="Roboto" w:cs="Roboto"/>
          <w:color w:val="374151"/>
          <w:sz w:val="24"/>
          <w:szCs w:val="24"/>
          <w:rtl w:val="0"/>
        </w:rPr>
        <w:t>Implement a mechanism to regularly retrain the model as new data becomes available to ensure it remains accurate.</w:t>
      </w:r>
    </w:p>
    <w:p>
      <w:pPr>
        <w:rPr>
          <w:sz w:val="32"/>
          <w:szCs w:val="32"/>
        </w:rPr>
      </w:pPr>
    </w:p>
    <w:p>
      <w:pPr>
        <w:rPr>
          <w:sz w:val="28"/>
          <w:szCs w:val="28"/>
        </w:rPr>
      </w:pPr>
      <w:r>
        <w:rPr>
          <w:b/>
          <w:sz w:val="28"/>
          <w:szCs w:val="28"/>
          <w:rtl w:val="0"/>
        </w:rPr>
        <w:t xml:space="preserve">Step 7: </w:t>
      </w:r>
      <w:r>
        <w:rPr>
          <w:sz w:val="28"/>
          <w:szCs w:val="28"/>
          <w:rtl w:val="0"/>
        </w:rPr>
        <w:t>Monitoring and Action</w:t>
      </w:r>
    </w:p>
    <w:p>
      <w:pPr>
        <w:rPr>
          <w:sz w:val="28"/>
          <w:szCs w:val="28"/>
        </w:rPr>
      </w:pPr>
    </w:p>
    <w:p>
      <w:pPr>
        <w:rPr>
          <w:sz w:val="28"/>
          <w:szCs w:val="28"/>
        </w:rPr>
      </w:pPr>
      <w:r>
        <w:rPr>
          <w:rFonts w:ascii="Roboto" w:hAnsi="Roboto" w:eastAsia="Roboto" w:cs="Roboto"/>
          <w:color w:val="374151"/>
          <w:sz w:val="24"/>
          <w:szCs w:val="24"/>
          <w:shd w:val="clear" w:fill="F7F7F8"/>
          <w:rtl w:val="0"/>
        </w:rPr>
        <w:t>Continuously monitor the model's predictions and act on them. When a customer is predicted to churn, take appropriate retention actions, such as targeted marketing campaigns, discounts, or personalized offers.</w:t>
      </w:r>
    </w:p>
    <w:p/>
    <w:p>
      <w:r>
        <w:rPr>
          <w:rtl w:val="0"/>
        </w:rPr>
        <w:t xml:space="preserve"> </w:t>
      </w:r>
    </w:p>
    <w:p>
      <w:pPr>
        <w:rPr>
          <w:sz w:val="32"/>
          <w:szCs w:val="32"/>
        </w:rPr>
      </w:pPr>
    </w:p>
    <w:p>
      <w:pPr>
        <w:rPr>
          <w:sz w:val="28"/>
          <w:szCs w:val="28"/>
        </w:rPr>
      </w:pPr>
      <w:r>
        <w:rPr>
          <w:b/>
          <w:sz w:val="28"/>
          <w:szCs w:val="28"/>
          <w:rtl w:val="0"/>
        </w:rPr>
        <w:t>Step 8:</w:t>
      </w:r>
      <w:r>
        <w:rPr>
          <w:sz w:val="28"/>
          <w:szCs w:val="28"/>
          <w:rtl w:val="0"/>
        </w:rPr>
        <w:t xml:space="preserve"> Documentation and Training</w:t>
      </w:r>
    </w:p>
    <w:p/>
    <w:p/>
    <w:p>
      <w:pPr>
        <w:numPr>
          <w:ilvl w:val="0"/>
          <w:numId w:val="7"/>
        </w:numPr>
        <w:shd w:val="clear" w:fill="FFFFFF"/>
        <w:spacing w:before="60" w:after="0"/>
        <w:ind w:left="936" w:hanging="360"/>
        <w:rPr>
          <w:color w:val="1F1F1F"/>
          <w:sz w:val="24"/>
          <w:szCs w:val="24"/>
        </w:rPr>
      </w:pPr>
      <w:r>
        <w:rPr>
          <w:rFonts w:ascii="Helvetica Neue" w:hAnsi="Helvetica Neue" w:eastAsia="Helvetica Neue" w:cs="Helvetica Neue"/>
          <w:color w:val="1F1F1F"/>
          <w:sz w:val="24"/>
          <w:szCs w:val="24"/>
          <w:rtl w:val="0"/>
        </w:rPr>
        <w:t>Describe the business problem and the goal of the churn prediction model.</w:t>
      </w:r>
    </w:p>
    <w:p>
      <w:pPr>
        <w:numPr>
          <w:ilvl w:val="0"/>
          <w:numId w:val="7"/>
        </w:numPr>
        <w:shd w:val="clear" w:fill="FFFFFF"/>
        <w:spacing w:before="0" w:after="0"/>
        <w:ind w:left="936" w:hanging="360"/>
        <w:rPr>
          <w:color w:val="1F1F1F"/>
          <w:sz w:val="24"/>
          <w:szCs w:val="24"/>
        </w:rPr>
      </w:pPr>
      <w:r>
        <w:rPr>
          <w:rFonts w:ascii="Helvetica Neue" w:hAnsi="Helvetica Neue" w:eastAsia="Helvetica Neue" w:cs="Helvetica Neue"/>
          <w:color w:val="1F1F1F"/>
          <w:sz w:val="24"/>
          <w:szCs w:val="24"/>
          <w:rtl w:val="0"/>
        </w:rPr>
        <w:t>Explain the data sources and features used in the model.</w:t>
      </w:r>
    </w:p>
    <w:p>
      <w:pPr>
        <w:numPr>
          <w:ilvl w:val="0"/>
          <w:numId w:val="7"/>
        </w:numPr>
        <w:shd w:val="clear" w:fill="FFFFFF"/>
        <w:spacing w:before="0" w:after="0"/>
        <w:ind w:left="936" w:hanging="360"/>
        <w:rPr>
          <w:color w:val="1F1F1F"/>
          <w:sz w:val="24"/>
          <w:szCs w:val="24"/>
        </w:rPr>
      </w:pPr>
      <w:r>
        <w:rPr>
          <w:rFonts w:ascii="Helvetica Neue" w:hAnsi="Helvetica Neue" w:eastAsia="Helvetica Neue" w:cs="Helvetica Neue"/>
          <w:color w:val="1F1F1F"/>
          <w:sz w:val="24"/>
          <w:szCs w:val="24"/>
          <w:rtl w:val="0"/>
        </w:rPr>
        <w:t>Document the machine learning algorithm and its parameters.</w:t>
      </w:r>
    </w:p>
    <w:p>
      <w:pPr>
        <w:numPr>
          <w:ilvl w:val="0"/>
          <w:numId w:val="7"/>
        </w:numPr>
        <w:shd w:val="clear" w:fill="FFFFFF"/>
        <w:spacing w:before="0" w:after="0"/>
        <w:ind w:left="936" w:hanging="360"/>
        <w:rPr>
          <w:color w:val="1F1F1F"/>
          <w:sz w:val="24"/>
          <w:szCs w:val="24"/>
        </w:rPr>
      </w:pPr>
      <w:r>
        <w:rPr>
          <w:rFonts w:ascii="Helvetica Neue" w:hAnsi="Helvetica Neue" w:eastAsia="Helvetica Neue" w:cs="Helvetica Neue"/>
          <w:color w:val="1F1F1F"/>
          <w:sz w:val="24"/>
          <w:szCs w:val="24"/>
          <w:rtl w:val="0"/>
        </w:rPr>
        <w:t>Describe the model evaluation metrics and results.</w:t>
      </w:r>
    </w:p>
    <w:p>
      <w:pPr>
        <w:numPr>
          <w:ilvl w:val="0"/>
          <w:numId w:val="7"/>
        </w:numPr>
        <w:shd w:val="clear" w:fill="FFFFFF"/>
        <w:spacing w:before="0" w:after="0"/>
        <w:ind w:left="936" w:hanging="360"/>
        <w:rPr>
          <w:color w:val="1F1F1F"/>
          <w:sz w:val="24"/>
          <w:szCs w:val="24"/>
        </w:rPr>
      </w:pPr>
      <w:r>
        <w:rPr>
          <w:rFonts w:ascii="Helvetica Neue" w:hAnsi="Helvetica Neue" w:eastAsia="Helvetica Neue" w:cs="Helvetica Neue"/>
          <w:color w:val="1F1F1F"/>
          <w:sz w:val="24"/>
          <w:szCs w:val="24"/>
          <w:rtl w:val="0"/>
        </w:rPr>
        <w:t>Prepare the data by cleaning, preprocessing, and engineering features.</w:t>
      </w:r>
    </w:p>
    <w:p>
      <w:pPr>
        <w:numPr>
          <w:ilvl w:val="0"/>
          <w:numId w:val="7"/>
        </w:numPr>
        <w:shd w:val="clear" w:fill="FFFFFF"/>
        <w:spacing w:before="0" w:after="0"/>
        <w:ind w:left="936" w:hanging="360"/>
        <w:rPr>
          <w:color w:val="1F1F1F"/>
          <w:sz w:val="24"/>
          <w:szCs w:val="24"/>
        </w:rPr>
      </w:pPr>
      <w:r>
        <w:rPr>
          <w:rFonts w:ascii="Helvetica Neue" w:hAnsi="Helvetica Neue" w:eastAsia="Helvetica Neue" w:cs="Helvetica Neue"/>
          <w:color w:val="1F1F1F"/>
          <w:sz w:val="24"/>
          <w:szCs w:val="24"/>
          <w:rtl w:val="0"/>
        </w:rPr>
        <w:t>Train the machine learning model using the prepared data.</w:t>
      </w:r>
    </w:p>
    <w:p>
      <w:pPr>
        <w:numPr>
          <w:ilvl w:val="0"/>
          <w:numId w:val="7"/>
        </w:numPr>
        <w:shd w:val="clear" w:fill="FFFFFF"/>
        <w:spacing w:before="0" w:after="0"/>
        <w:ind w:left="936" w:hanging="360"/>
        <w:rPr>
          <w:color w:val="1F1F1F"/>
          <w:sz w:val="24"/>
          <w:szCs w:val="24"/>
        </w:rPr>
      </w:pPr>
      <w:r>
        <w:rPr>
          <w:rFonts w:ascii="Helvetica Neue" w:hAnsi="Helvetica Neue" w:eastAsia="Helvetica Neue" w:cs="Helvetica Neue"/>
          <w:color w:val="1F1F1F"/>
          <w:sz w:val="24"/>
          <w:szCs w:val="24"/>
          <w:rtl w:val="0"/>
        </w:rPr>
        <w:t>Evaluate the trained model on a holdout test set.</w:t>
      </w:r>
    </w:p>
    <w:p>
      <w:pPr>
        <w:numPr>
          <w:ilvl w:val="0"/>
          <w:numId w:val="7"/>
        </w:numPr>
        <w:shd w:val="clear" w:fill="FFFFFF"/>
        <w:spacing w:before="0" w:after="220"/>
        <w:ind w:left="936" w:hanging="360"/>
        <w:rPr>
          <w:color w:val="1F1F1F"/>
          <w:sz w:val="24"/>
          <w:szCs w:val="24"/>
        </w:rPr>
      </w:pPr>
      <w:r>
        <w:rPr>
          <w:rFonts w:ascii="Helvetica Neue" w:hAnsi="Helvetica Neue" w:eastAsia="Helvetica Neue" w:cs="Helvetica Neue"/>
          <w:color w:val="1F1F1F"/>
          <w:sz w:val="24"/>
          <w:szCs w:val="24"/>
          <w:rtl w:val="0"/>
        </w:rPr>
        <w:t>Deploy the trained model to production to predict churn risk for new customers.</w:t>
      </w: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0" w:right="0" w:firstLine="0"/>
        <w:jc w:val="left"/>
        <w:rPr>
          <w:sz w:val="24"/>
          <w:szCs w:val="24"/>
        </w:rPr>
      </w:pPr>
    </w:p>
    <w:p>
      <w:pPr>
        <w:rPr>
          <w:sz w:val="28"/>
          <w:szCs w:val="28"/>
        </w:rPr>
      </w:pPr>
    </w:p>
    <w:p>
      <w:pPr>
        <w:rPr>
          <w:sz w:val="28"/>
          <w:szCs w:val="28"/>
        </w:rPr>
      </w:pPr>
      <w:r>
        <w:rPr>
          <w:b/>
          <w:sz w:val="28"/>
          <w:szCs w:val="28"/>
          <w:rtl w:val="0"/>
        </w:rPr>
        <w:t>Step 10:</w:t>
      </w:r>
      <w:r>
        <w:rPr>
          <w:sz w:val="28"/>
          <w:szCs w:val="28"/>
          <w:rtl w:val="0"/>
        </w:rPr>
        <w:t xml:space="preserve"> Continuous Improvement</w:t>
      </w:r>
    </w:p>
    <w:p>
      <w:pPr>
        <w:rPr>
          <w:b/>
        </w:rPr>
      </w:pPr>
    </w:p>
    <w:p>
      <w:r>
        <w:rPr>
          <w:b/>
          <w:rtl w:val="0"/>
        </w:rPr>
        <w:t xml:space="preserve"> </w:t>
      </w:r>
      <w:r>
        <w:rPr>
          <w:b/>
          <w:sz w:val="24"/>
          <w:szCs w:val="24"/>
          <w:rtl w:val="0"/>
        </w:rPr>
        <w:t>Feedback Loop:</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936" w:right="0" w:hanging="360"/>
        <w:jc w:val="left"/>
      </w:pPr>
      <w:r>
        <w:rPr>
          <w:rFonts w:ascii="Roboto" w:hAnsi="Roboto" w:eastAsia="Roboto" w:cs="Roboto"/>
          <w:color w:val="374151"/>
          <w:sz w:val="24"/>
          <w:szCs w:val="24"/>
          <w:shd w:val="clear" w:fill="F7F7F8"/>
          <w:rtl w:val="0"/>
        </w:rPr>
        <w:t>Collect feedback on the effectiveness of your retention strategies and use this information to improve your churn prediction model and business processes continually.</w:t>
      </w:r>
    </w:p>
    <w:p>
      <w:pPr>
        <w:rPr>
          <w:b/>
        </w:rPr>
      </w:pPr>
    </w:p>
    <w:p>
      <w:r>
        <w:rPr>
          <w:b/>
          <w:rtl w:val="0"/>
        </w:rPr>
        <w:t xml:space="preserve"> </w:t>
      </w:r>
      <w:r>
        <w:rPr>
          <w:b/>
          <w:sz w:val="24"/>
          <w:szCs w:val="24"/>
          <w:rtl w:val="0"/>
        </w:rPr>
        <w:t>Research and Development:</w:t>
      </w:r>
    </w:p>
    <w:p>
      <w:pPr>
        <w:keepNext w:val="0"/>
        <w:keepLines w:val="0"/>
        <w:pageBreakBefore w:val="0"/>
        <w:widowControl w:val="0"/>
        <w:numPr>
          <w:ilvl w:val="0"/>
          <w:numId w:val="7"/>
        </w:numPr>
        <w:pBdr>
          <w:top w:val="none" w:color="auto" w:sz="0" w:space="0"/>
          <w:left w:val="none" w:color="auto" w:sz="0" w:space="0"/>
          <w:bottom w:val="none" w:color="auto" w:sz="0" w:space="0"/>
          <w:right w:val="none" w:color="auto" w:sz="0" w:space="0"/>
          <w:between w:val="none" w:color="auto" w:sz="0" w:space="0"/>
        </w:pBdr>
        <w:shd w:val="clear" w:fill="auto"/>
        <w:spacing w:before="0" w:after="0" w:line="240" w:lineRule="auto"/>
        <w:ind w:left="936" w:right="0" w:hanging="360"/>
        <w:jc w:val="left"/>
        <w:rPr>
          <w:i w:val="0"/>
          <w:smallCaps w:val="0"/>
          <w:strike w:val="0"/>
          <w:color w:val="000000"/>
          <w:sz w:val="24"/>
          <w:szCs w:val="24"/>
          <w:shd w:val="clear" w:fill="auto"/>
          <w:vertAlign w:val="baseline"/>
        </w:rPr>
      </w:pPr>
      <w:r>
        <w:rPr>
          <w:rFonts w:ascii="Helvetica Neue" w:hAnsi="Helvetica Neue" w:eastAsia="Helvetica Neue" w:cs="Helvetica Neue"/>
          <w:sz w:val="24"/>
          <w:szCs w:val="24"/>
          <w:rtl w:val="0"/>
        </w:rPr>
        <w:t>Invest in ongoing research to explore new anomaly detection techniques and technologies</w:t>
      </w:r>
    </w:p>
    <w:p>
      <w:pPr>
        <w:rPr>
          <w:sz w:val="24"/>
          <w:szCs w:val="24"/>
        </w:rPr>
      </w:pPr>
    </w:p>
    <w:p>
      <w:pPr>
        <w:rPr>
          <w:b/>
          <w:sz w:val="24"/>
          <w:szCs w:val="24"/>
        </w:rPr>
      </w:pPr>
      <w:r>
        <w:rPr>
          <w:b/>
          <w:sz w:val="24"/>
          <w:szCs w:val="24"/>
          <w:rtl w:val="0"/>
        </w:rPr>
        <w:t>Program and output</w:t>
      </w:r>
    </w:p>
    <w:p>
      <w:r>
        <w:drawing>
          <wp:inline distT="114300" distB="114300" distL="114300" distR="114300">
            <wp:extent cx="2419985" cy="439674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2" name="image2.png"/>
                    <pic:cNvPicPr preferRelativeResize="0"/>
                  </pic:nvPicPr>
                  <pic:blipFill>
                    <a:blip r:embed="rId5"/>
                    <a:srcRect/>
                    <a:stretch>
                      <a:fillRect/>
                    </a:stretch>
                  </pic:blipFill>
                  <pic:spPr>
                    <a:xfrm>
                      <a:off x="0" y="0"/>
                      <a:ext cx="2420471" cy="4397188"/>
                    </a:xfrm>
                    <a:prstGeom prst="rect">
                      <a:avLst/>
                    </a:prstGeom>
                  </pic:spPr>
                </pic:pic>
              </a:graphicData>
            </a:graphic>
          </wp:inline>
        </w:drawing>
      </w:r>
    </w:p>
    <w:p>
      <w:r>
        <w:drawing>
          <wp:inline distT="114300" distB="114300" distL="114300" distR="114300">
            <wp:extent cx="2419985" cy="4513580"/>
            <wp:effectExtent l="0" t="0" r="0" b="0"/>
            <wp:docPr id="4" name="image4.png"/>
            <wp:cNvGraphicFramePr/>
            <a:graphic xmlns:a="http://schemas.openxmlformats.org/drawingml/2006/main">
              <a:graphicData uri="http://schemas.openxmlformats.org/drawingml/2006/picture">
                <pic:pic xmlns:pic="http://schemas.openxmlformats.org/drawingml/2006/picture">
                  <pic:nvPicPr>
                    <pic:cNvPr id="4" name="image4.png"/>
                    <pic:cNvPicPr preferRelativeResize="0"/>
                  </pic:nvPicPr>
                  <pic:blipFill>
                    <a:blip r:embed="rId6"/>
                    <a:srcRect/>
                    <a:stretch>
                      <a:fillRect/>
                    </a:stretch>
                  </pic:blipFill>
                  <pic:spPr>
                    <a:xfrm>
                      <a:off x="0" y="0"/>
                      <a:ext cx="2420471" cy="4513730"/>
                    </a:xfrm>
                    <a:prstGeom prst="rect">
                      <a:avLst/>
                    </a:prstGeom>
                  </pic:spPr>
                </pic:pic>
              </a:graphicData>
            </a:graphic>
          </wp:inline>
        </w:drawing>
      </w:r>
    </w:p>
    <w:p>
      <w:r>
        <w:drawing>
          <wp:inline distT="114300" distB="114300" distL="114300" distR="114300">
            <wp:extent cx="2419985" cy="4437380"/>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3" name="image3.png"/>
                    <pic:cNvPicPr preferRelativeResize="0"/>
                  </pic:nvPicPr>
                  <pic:blipFill>
                    <a:blip r:embed="rId7"/>
                    <a:srcRect/>
                    <a:stretch>
                      <a:fillRect/>
                    </a:stretch>
                  </pic:blipFill>
                  <pic:spPr>
                    <a:xfrm>
                      <a:off x="0" y="0"/>
                      <a:ext cx="2420471" cy="4437530"/>
                    </a:xfrm>
                    <a:prstGeom prst="rect">
                      <a:avLst/>
                    </a:prstGeom>
                  </pic:spPr>
                </pic:pic>
              </a:graphicData>
            </a:graphic>
          </wp:inline>
        </w:drawing>
      </w:r>
    </w:p>
    <w:p>
      <w:r>
        <w:drawing>
          <wp:inline distT="114300" distB="114300" distL="114300" distR="114300">
            <wp:extent cx="2419985" cy="4396740"/>
            <wp:effectExtent l="0" t="0" r="0" b="0"/>
            <wp:docPr id="6" name="image6.png"/>
            <wp:cNvGraphicFramePr/>
            <a:graphic xmlns:a="http://schemas.openxmlformats.org/drawingml/2006/main">
              <a:graphicData uri="http://schemas.openxmlformats.org/drawingml/2006/picture">
                <pic:pic xmlns:pic="http://schemas.openxmlformats.org/drawingml/2006/picture">
                  <pic:nvPicPr>
                    <pic:cNvPr id="6" name="image6.png"/>
                    <pic:cNvPicPr preferRelativeResize="0"/>
                  </pic:nvPicPr>
                  <pic:blipFill>
                    <a:blip r:embed="rId8"/>
                    <a:srcRect/>
                    <a:stretch>
                      <a:fillRect/>
                    </a:stretch>
                  </pic:blipFill>
                  <pic:spPr>
                    <a:xfrm>
                      <a:off x="0" y="0"/>
                      <a:ext cx="2420471" cy="4397188"/>
                    </a:xfrm>
                    <a:prstGeom prst="rect">
                      <a:avLst/>
                    </a:prstGeom>
                  </pic:spPr>
                </pic:pic>
              </a:graphicData>
            </a:graphic>
          </wp:inline>
        </w:drawing>
      </w:r>
    </w:p>
    <w:p>
      <w:r>
        <w:drawing>
          <wp:inline distT="114300" distB="114300" distL="114300" distR="114300">
            <wp:extent cx="2419985" cy="4724400"/>
            <wp:effectExtent l="0" t="0" r="0" b="0"/>
            <wp:docPr id="5" name="image5.png"/>
            <wp:cNvGraphicFramePr/>
            <a:graphic xmlns:a="http://schemas.openxmlformats.org/drawingml/2006/main">
              <a:graphicData uri="http://schemas.openxmlformats.org/drawingml/2006/picture">
                <pic:pic xmlns:pic="http://schemas.openxmlformats.org/drawingml/2006/picture">
                  <pic:nvPicPr>
                    <pic:cNvPr id="5" name="image5.png"/>
                    <pic:cNvPicPr preferRelativeResize="0"/>
                  </pic:nvPicPr>
                  <pic:blipFill>
                    <a:blip r:embed="rId9"/>
                    <a:srcRect/>
                    <a:stretch>
                      <a:fillRect/>
                    </a:stretch>
                  </pic:blipFill>
                  <pic:spPr>
                    <a:xfrm>
                      <a:off x="0" y="0"/>
                      <a:ext cx="2420471" cy="4724400"/>
                    </a:xfrm>
                    <a:prstGeom prst="rect">
                      <a:avLst/>
                    </a:prstGeom>
                  </pic:spPr>
                </pic:pic>
              </a:graphicData>
            </a:graphic>
          </wp:inline>
        </w:drawing>
      </w:r>
    </w:p>
    <w:p/>
    <w:p/>
    <w:p>
      <w:pPr>
        <w:rPr>
          <w:rFonts w:ascii="Roboto" w:hAnsi="Roboto" w:eastAsia="Roboto" w:cs="Roboto"/>
          <w:color w:val="374151"/>
          <w:sz w:val="24"/>
          <w:szCs w:val="24"/>
          <w:shd w:val="clear" w:fill="F7F7F8"/>
        </w:rPr>
      </w:pPr>
      <w:r>
        <w:rPr>
          <w:rFonts w:ascii="Roboto" w:hAnsi="Roboto" w:eastAsia="Roboto" w:cs="Roboto"/>
          <w:color w:val="374151"/>
          <w:sz w:val="24"/>
          <w:szCs w:val="24"/>
          <w:shd w:val="clear" w:fill="F7F7F8"/>
          <w:rtl w:val="0"/>
        </w:rPr>
        <w:t xml:space="preserve"> </w:t>
      </w:r>
    </w:p>
    <w:p>
      <w:pPr>
        <w:rPr>
          <w:sz w:val="24"/>
          <w:szCs w:val="24"/>
        </w:rPr>
      </w:pPr>
    </w:p>
    <w:p>
      <w:pPr>
        <w:ind w:left="229" w:firstLine="0"/>
        <w:rPr>
          <w:color w:val="00AF50"/>
          <w:sz w:val="32"/>
          <w:szCs w:val="32"/>
        </w:rPr>
      </w:pPr>
    </w:p>
    <w:p>
      <w:pPr>
        <w:keepNext w:val="0"/>
        <w:keepLines w:val="0"/>
        <w:pageBreakBefore w:val="0"/>
        <w:widowControl w:val="0"/>
        <w:pBdr>
          <w:top w:val="none" w:color="auto" w:sz="0" w:space="0"/>
          <w:left w:val="none" w:color="auto" w:sz="0" w:space="0"/>
          <w:bottom w:val="none" w:color="auto" w:sz="0" w:space="0"/>
          <w:right w:val="none" w:color="auto" w:sz="0" w:space="0"/>
          <w:between w:val="none" w:color="auto" w:sz="0" w:space="0"/>
        </w:pBdr>
        <w:shd w:val="clear" w:fill="auto"/>
        <w:spacing w:before="262" w:after="0" w:line="240" w:lineRule="auto"/>
        <w:ind w:left="0" w:right="326" w:firstLine="0"/>
        <w:jc w:val="left"/>
        <w:rPr>
          <w:rFonts w:ascii="Times New Roman" w:hAnsi="Times New Roman" w:eastAsia="Times New Roman" w:cs="Times New Roman"/>
          <w:b w:val="0"/>
          <w:i w:val="0"/>
          <w:smallCaps w:val="0"/>
          <w:strike w:val="0"/>
          <w:color w:val="000000"/>
          <w:sz w:val="28"/>
          <w:szCs w:val="28"/>
          <w:u w:val="none"/>
          <w:shd w:val="clear" w:fill="auto"/>
          <w:vertAlign w:val="baseline"/>
        </w:rPr>
      </w:pPr>
      <w:r>
        <w:rPr>
          <w:rFonts w:ascii="Times New Roman" w:hAnsi="Times New Roman" w:eastAsia="Times New Roman" w:cs="Times New Roman"/>
          <w:b w:val="0"/>
          <w:i w:val="0"/>
          <w:smallCaps w:val="0"/>
          <w:strike w:val="0"/>
          <w:color w:val="000000"/>
          <w:sz w:val="28"/>
          <w:szCs w:val="28"/>
          <w:u w:val="none"/>
          <w:shd w:val="clear" w:fill="auto"/>
          <w:vertAlign w:val="baseline"/>
          <w:rtl w:val="0"/>
        </w:rPr>
        <w:tab/>
      </w:r>
    </w:p>
    <w:sectPr>
      <w:pgSz w:w="11910" w:h="16840"/>
      <w:pgMar w:top="940" w:right="620" w:bottom="280" w:left="560" w:header="720" w:footer="720" w:gutter="0"/>
      <w:pgNumType w:start="1"/>
      <w:cols w:space="720" w:num="1"/>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Georgia">
    <w:panose1 w:val="02040502050405020303"/>
    <w:charset w:val="00"/>
    <w:family w:val="auto"/>
    <w:pitch w:val="default"/>
    <w:sig w:usb0="00000287" w:usb1="00000000" w:usb2="00000000" w:usb3="00000000" w:csb0="2000009F" w:csb1="00000000"/>
  </w:font>
  <w:font w:name="Helvetica Neue">
    <w:altName w:val="Times New Roman"/>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Noto Sans Symbols">
    <w:altName w:val="Segoe Print"/>
    <w:panose1 w:val="00000000000000000000"/>
    <w:charset w:val="00"/>
    <w:family w:val="auto"/>
    <w:pitch w:val="default"/>
    <w:sig w:usb0="00000000" w:usb1="00000000" w:usb2="00000000" w:usb3="00000000" w:csb0="00000000" w:csb1="0000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multilevel"/>
    <w:tmpl w:val="B5E306ED"/>
    <w:lvl w:ilvl="0" w:tentative="0">
      <w:start w:val="1"/>
      <w:numFmt w:val="bullet"/>
      <w:lvlText w:val="●"/>
      <w:lvlJc w:val="left"/>
      <w:pPr>
        <w:ind w:left="720" w:hanging="360"/>
      </w:pPr>
      <w:rPr>
        <w:rFonts w:ascii="Roboto" w:hAnsi="Roboto" w:eastAsia="Roboto" w:cs="Roboto"/>
        <w:color w:val="37415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1">
    <w:nsid w:val="BF205925"/>
    <w:multiLevelType w:val="multilevel"/>
    <w:tmpl w:val="BF205925"/>
    <w:lvl w:ilvl="0" w:tentative="0">
      <w:start w:val="1"/>
      <w:numFmt w:val="bullet"/>
      <w:lvlText w:val="●"/>
      <w:lvlJc w:val="left"/>
      <w:pPr>
        <w:ind w:left="720" w:hanging="360"/>
      </w:pPr>
      <w:rPr>
        <w:rFonts w:ascii="Roboto" w:hAnsi="Roboto" w:eastAsia="Roboto" w:cs="Roboto"/>
        <w:color w:val="37415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2">
    <w:nsid w:val="CF092B84"/>
    <w:multiLevelType w:val="multilevel"/>
    <w:tmpl w:val="CF092B84"/>
    <w:lvl w:ilvl="0" w:tentative="0">
      <w:start w:val="1"/>
      <w:numFmt w:val="bullet"/>
      <w:lvlText w:val="●"/>
      <w:lvlJc w:val="left"/>
      <w:pPr>
        <w:ind w:left="720" w:hanging="360"/>
      </w:pPr>
      <w:rPr>
        <w:rFonts w:ascii="Roboto" w:hAnsi="Roboto" w:eastAsia="Roboto" w:cs="Roboto"/>
        <w:color w:val="37415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3">
    <w:nsid w:val="0053208E"/>
    <w:multiLevelType w:val="multilevel"/>
    <w:tmpl w:val="0053208E"/>
    <w:lvl w:ilvl="0" w:tentative="0">
      <w:start w:val="1"/>
      <w:numFmt w:val="bullet"/>
      <w:lvlText w:val="●"/>
      <w:lvlJc w:val="left"/>
      <w:pPr>
        <w:ind w:left="720" w:hanging="360"/>
      </w:pPr>
      <w:rPr>
        <w:rFonts w:ascii="Roboto" w:hAnsi="Roboto" w:eastAsia="Roboto" w:cs="Roboto"/>
        <w:color w:val="37415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4">
    <w:nsid w:val="03D62ECE"/>
    <w:multiLevelType w:val="multilevel"/>
    <w:tmpl w:val="03D62ECE"/>
    <w:lvl w:ilvl="0" w:tentative="0">
      <w:start w:val="1"/>
      <w:numFmt w:val="bullet"/>
      <w:lvlText w:val="●"/>
      <w:lvlJc w:val="left"/>
      <w:pPr>
        <w:ind w:left="720" w:hanging="360"/>
      </w:pPr>
      <w:rPr>
        <w:rFonts w:ascii="Roboto" w:hAnsi="Roboto" w:eastAsia="Roboto" w:cs="Roboto"/>
        <w:color w:val="37415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abstractNum w:abstractNumId="5">
    <w:nsid w:val="25B654F3"/>
    <w:multiLevelType w:val="multilevel"/>
    <w:tmpl w:val="25B654F3"/>
    <w:lvl w:ilvl="0" w:tentative="0">
      <w:start w:val="1"/>
      <w:numFmt w:val="bullet"/>
      <w:lvlText w:val="⮚"/>
      <w:lvlJc w:val="left"/>
      <w:pPr>
        <w:ind w:left="936" w:hanging="360"/>
      </w:pPr>
      <w:rPr>
        <w:rFonts w:ascii="Noto Sans Symbols" w:hAnsi="Noto Sans Symbols" w:eastAsia="Noto Sans Symbols" w:cs="Noto Sans Symbols"/>
      </w:rPr>
    </w:lvl>
    <w:lvl w:ilvl="1" w:tentative="0">
      <w:start w:val="1"/>
      <w:numFmt w:val="bullet"/>
      <w:lvlText w:val="o"/>
      <w:lvlJc w:val="left"/>
      <w:pPr>
        <w:ind w:left="1656" w:hanging="360"/>
      </w:pPr>
      <w:rPr>
        <w:rFonts w:ascii="Courier New" w:hAnsi="Courier New" w:eastAsia="Courier New" w:cs="Courier New"/>
      </w:rPr>
    </w:lvl>
    <w:lvl w:ilvl="2" w:tentative="0">
      <w:start w:val="1"/>
      <w:numFmt w:val="bullet"/>
      <w:lvlText w:val="▪"/>
      <w:lvlJc w:val="left"/>
      <w:pPr>
        <w:ind w:left="2376" w:hanging="360"/>
      </w:pPr>
      <w:rPr>
        <w:rFonts w:ascii="Noto Sans Symbols" w:hAnsi="Noto Sans Symbols" w:eastAsia="Noto Sans Symbols" w:cs="Noto Sans Symbols"/>
      </w:rPr>
    </w:lvl>
    <w:lvl w:ilvl="3" w:tentative="0">
      <w:start w:val="1"/>
      <w:numFmt w:val="bullet"/>
      <w:lvlText w:val="●"/>
      <w:lvlJc w:val="left"/>
      <w:pPr>
        <w:ind w:left="3096" w:hanging="360"/>
      </w:pPr>
      <w:rPr>
        <w:rFonts w:ascii="Noto Sans Symbols" w:hAnsi="Noto Sans Symbols" w:eastAsia="Noto Sans Symbols" w:cs="Noto Sans Symbols"/>
      </w:rPr>
    </w:lvl>
    <w:lvl w:ilvl="4" w:tentative="0">
      <w:start w:val="1"/>
      <w:numFmt w:val="bullet"/>
      <w:lvlText w:val="o"/>
      <w:lvlJc w:val="left"/>
      <w:pPr>
        <w:ind w:left="3816" w:hanging="360"/>
      </w:pPr>
      <w:rPr>
        <w:rFonts w:ascii="Courier New" w:hAnsi="Courier New" w:eastAsia="Courier New" w:cs="Courier New"/>
      </w:rPr>
    </w:lvl>
    <w:lvl w:ilvl="5" w:tentative="0">
      <w:start w:val="1"/>
      <w:numFmt w:val="bullet"/>
      <w:lvlText w:val="▪"/>
      <w:lvlJc w:val="left"/>
      <w:pPr>
        <w:ind w:left="4536" w:hanging="360"/>
      </w:pPr>
      <w:rPr>
        <w:rFonts w:ascii="Noto Sans Symbols" w:hAnsi="Noto Sans Symbols" w:eastAsia="Noto Sans Symbols" w:cs="Noto Sans Symbols"/>
      </w:rPr>
    </w:lvl>
    <w:lvl w:ilvl="6" w:tentative="0">
      <w:start w:val="1"/>
      <w:numFmt w:val="bullet"/>
      <w:lvlText w:val="●"/>
      <w:lvlJc w:val="left"/>
      <w:pPr>
        <w:ind w:left="5256" w:hanging="360"/>
      </w:pPr>
      <w:rPr>
        <w:rFonts w:ascii="Noto Sans Symbols" w:hAnsi="Noto Sans Symbols" w:eastAsia="Noto Sans Symbols" w:cs="Noto Sans Symbols"/>
      </w:rPr>
    </w:lvl>
    <w:lvl w:ilvl="7" w:tentative="0">
      <w:start w:val="1"/>
      <w:numFmt w:val="bullet"/>
      <w:lvlText w:val="o"/>
      <w:lvlJc w:val="left"/>
      <w:pPr>
        <w:ind w:left="5976" w:hanging="360"/>
      </w:pPr>
      <w:rPr>
        <w:rFonts w:ascii="Courier New" w:hAnsi="Courier New" w:eastAsia="Courier New" w:cs="Courier New"/>
      </w:rPr>
    </w:lvl>
    <w:lvl w:ilvl="8" w:tentative="0">
      <w:start w:val="1"/>
      <w:numFmt w:val="bullet"/>
      <w:lvlText w:val="▪"/>
      <w:lvlJc w:val="left"/>
      <w:pPr>
        <w:ind w:left="6696" w:hanging="360"/>
      </w:pPr>
      <w:rPr>
        <w:rFonts w:ascii="Noto Sans Symbols" w:hAnsi="Noto Sans Symbols" w:eastAsia="Noto Sans Symbols" w:cs="Noto Sans Symbols"/>
      </w:rPr>
    </w:lvl>
  </w:abstractNum>
  <w:abstractNum w:abstractNumId="6">
    <w:nsid w:val="59ADCABA"/>
    <w:multiLevelType w:val="multilevel"/>
    <w:tmpl w:val="59ADCABA"/>
    <w:lvl w:ilvl="0" w:tentative="0">
      <w:start w:val="1"/>
      <w:numFmt w:val="bullet"/>
      <w:lvlText w:val="●"/>
      <w:lvlJc w:val="left"/>
      <w:pPr>
        <w:ind w:left="720" w:hanging="360"/>
      </w:pPr>
      <w:rPr>
        <w:rFonts w:ascii="Roboto" w:hAnsi="Roboto" w:eastAsia="Roboto" w:cs="Roboto"/>
        <w:color w:val="374151"/>
        <w:sz w:val="24"/>
        <w:szCs w:val="24"/>
        <w:u w:val="none"/>
      </w:rPr>
    </w:lvl>
    <w:lvl w:ilvl="1" w:tentative="0">
      <w:start w:val="1"/>
      <w:numFmt w:val="bullet"/>
      <w:lvlText w:val="○"/>
      <w:lvlJc w:val="left"/>
      <w:pPr>
        <w:ind w:left="1440" w:hanging="360"/>
      </w:pPr>
      <w:rPr>
        <w:u w:val="none"/>
      </w:rPr>
    </w:lvl>
    <w:lvl w:ilvl="2" w:tentative="0">
      <w:start w:val="1"/>
      <w:numFmt w:val="bullet"/>
      <w:lvlText w:val="■"/>
      <w:lvlJc w:val="left"/>
      <w:pPr>
        <w:ind w:left="2160" w:hanging="360"/>
      </w:pPr>
      <w:rPr>
        <w:u w:val="none"/>
      </w:rPr>
    </w:lvl>
    <w:lvl w:ilvl="3" w:tentative="0">
      <w:start w:val="1"/>
      <w:numFmt w:val="bullet"/>
      <w:lvlText w:val="●"/>
      <w:lvlJc w:val="left"/>
      <w:pPr>
        <w:ind w:left="2880" w:hanging="360"/>
      </w:pPr>
      <w:rPr>
        <w:u w:val="none"/>
      </w:rPr>
    </w:lvl>
    <w:lvl w:ilvl="4" w:tentative="0">
      <w:start w:val="1"/>
      <w:numFmt w:val="bullet"/>
      <w:lvlText w:val="○"/>
      <w:lvlJc w:val="left"/>
      <w:pPr>
        <w:ind w:left="3600" w:hanging="360"/>
      </w:pPr>
      <w:rPr>
        <w:u w:val="none"/>
      </w:rPr>
    </w:lvl>
    <w:lvl w:ilvl="5" w:tentative="0">
      <w:start w:val="1"/>
      <w:numFmt w:val="bullet"/>
      <w:lvlText w:val="■"/>
      <w:lvlJc w:val="left"/>
      <w:pPr>
        <w:ind w:left="4320" w:hanging="360"/>
      </w:pPr>
      <w:rPr>
        <w:u w:val="none"/>
      </w:rPr>
    </w:lvl>
    <w:lvl w:ilvl="6" w:tentative="0">
      <w:start w:val="1"/>
      <w:numFmt w:val="bullet"/>
      <w:lvlText w:val="●"/>
      <w:lvlJc w:val="left"/>
      <w:pPr>
        <w:ind w:left="5040" w:hanging="360"/>
      </w:pPr>
      <w:rPr>
        <w:u w:val="none"/>
      </w:rPr>
    </w:lvl>
    <w:lvl w:ilvl="7" w:tentative="0">
      <w:start w:val="1"/>
      <w:numFmt w:val="bullet"/>
      <w:lvlText w:val="○"/>
      <w:lvlJc w:val="left"/>
      <w:pPr>
        <w:ind w:left="5760" w:hanging="360"/>
      </w:pPr>
      <w:rPr>
        <w:u w:val="none"/>
      </w:rPr>
    </w:lvl>
    <w:lvl w:ilvl="8" w:tentative="0">
      <w:start w:val="1"/>
      <w:numFmt w:val="bullet"/>
      <w:lvlText w:val="■"/>
      <w:lvlJc w:val="left"/>
      <w:pPr>
        <w:ind w:left="6480" w:hanging="360"/>
      </w:pPr>
      <w:rPr>
        <w:u w:val="none"/>
      </w:rPr>
    </w:lvl>
  </w:abstractNum>
  <w:num w:numId="1">
    <w:abstractNumId w:val="3"/>
  </w:num>
  <w:num w:numId="2">
    <w:abstractNumId w:val="2"/>
  </w:num>
  <w:num w:numId="3">
    <w:abstractNumId w:val="6"/>
  </w:num>
  <w:num w:numId="4">
    <w:abstractNumId w:val="1"/>
  </w:num>
  <w:num w:numId="5">
    <w:abstractNumId w:val="0"/>
  </w:num>
  <w:num w:numId="6">
    <w:abstractNumId w:val="4"/>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40"/>
  <w:documentProtection w:enforcement="0"/>
  <w:defaultTabStop w:val="720"/>
  <w:compat>
    <w:compatSetting w:name="compatibilityMode" w:uri="http://schemas.microsoft.com/office/word" w:val="15"/>
  </w:compat>
  <w:rsids>
    <w:rsidRoot w:val="00000000"/>
    <w:rsid w:val="61EC60D8"/>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unhideWhenUsed="0" w:uiPriority="0" w:semiHidden="0" w:name="Normal"/>
    <w:lsdException w:unhideWhenUsed="0" w:uiPriority="0" w:semiHidden="0" w:name="heading 1"/>
    <w:lsdException w:unhideWhenUsed="0" w:uiPriority="0" w:semiHidden="0" w:name="heading 2"/>
    <w:lsdException w:unhideWhenUsed="0" w:uiPriority="0" w:semiHidden="0" w:name="heading 3"/>
    <w:lsdException w:unhideWhenUsed="0" w:uiPriority="0" w:semiHidden="0" w:name="heading 4"/>
    <w:lsdException w:unhideWhenUsed="0" w:uiPriority="0" w:semiHidden="0" w:name="heading 5"/>
    <w:lsdException w:unhideWhenUsed="0"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pPr>
    <w:rPr>
      <w:sz w:val="22"/>
      <w:szCs w:val="22"/>
      <w:lang w:val="en-US"/>
    </w:rPr>
  </w:style>
  <w:style w:type="paragraph" w:styleId="2">
    <w:name w:val="heading 1"/>
    <w:basedOn w:val="1"/>
    <w:next w:val="1"/>
    <w:uiPriority w:val="0"/>
    <w:pPr>
      <w:ind w:left="461" w:hanging="303"/>
    </w:pPr>
    <w:rPr>
      <w:b/>
      <w:sz w:val="40"/>
      <w:szCs w:val="40"/>
      <w:u w:val="single"/>
    </w:rPr>
  </w:style>
  <w:style w:type="paragraph" w:styleId="3">
    <w:name w:val="heading 2"/>
    <w:basedOn w:val="1"/>
    <w:next w:val="1"/>
    <w:uiPriority w:val="0"/>
    <w:pPr>
      <w:ind w:left="584" w:hanging="426"/>
    </w:pPr>
    <w:rPr>
      <w:b/>
      <w:sz w:val="36"/>
      <w:szCs w:val="36"/>
    </w:rPr>
  </w:style>
  <w:style w:type="paragraph" w:styleId="4">
    <w:name w:val="heading 3"/>
    <w:basedOn w:val="1"/>
    <w:next w:val="1"/>
    <w:uiPriority w:val="0"/>
    <w:pPr>
      <w:ind w:left="159"/>
    </w:pPr>
    <w:rPr>
      <w:b/>
      <w:sz w:val="32"/>
      <w:szCs w:val="32"/>
      <w:u w:val="single"/>
    </w:rPr>
  </w:style>
  <w:style w:type="paragraph" w:styleId="5">
    <w:name w:val="heading 4"/>
    <w:basedOn w:val="1"/>
    <w:next w:val="1"/>
    <w:uiPriority w:val="0"/>
    <w:pPr>
      <w:spacing w:line="322" w:lineRule="auto"/>
      <w:ind w:left="160"/>
    </w:pPr>
    <w:rPr>
      <w:b/>
      <w:sz w:val="28"/>
      <w:szCs w:val="28"/>
    </w:rPr>
  </w:style>
  <w:style w:type="paragraph" w:styleId="6">
    <w:name w:val="heading 5"/>
    <w:basedOn w:val="1"/>
    <w:next w:val="1"/>
    <w:uiPriority w:val="0"/>
    <w:pPr>
      <w:keepNext/>
      <w:keepLines/>
      <w:pageBreakBefore w:val="0"/>
      <w:spacing w:before="220" w:after="40"/>
    </w:pPr>
    <w:rPr>
      <w:b/>
      <w:sz w:val="22"/>
      <w:szCs w:val="22"/>
    </w:rPr>
  </w:style>
  <w:style w:type="paragraph" w:styleId="7">
    <w:name w:val="heading 6"/>
    <w:basedOn w:val="1"/>
    <w:next w:val="1"/>
    <w:uiPriority w:val="0"/>
    <w:pPr>
      <w:keepNext/>
      <w:keepLines/>
      <w:pageBreakBefore w:val="0"/>
      <w:spacing w:before="200" w:after="40"/>
    </w:pPr>
    <w:rPr>
      <w:b/>
      <w:sz w:val="20"/>
      <w:szCs w:val="20"/>
    </w:rPr>
  </w:style>
  <w:style w:type="character" w:default="1" w:styleId="8">
    <w:name w:val="Default Paragraph Font"/>
    <w:semiHidden/>
    <w:uiPriority w:val="0"/>
  </w:style>
  <w:style w:type="table" w:default="1" w:styleId="9">
    <w:name w:val="Normal Table"/>
    <w:semiHidden/>
    <w:uiPriority w:val="0"/>
    <w:tblPr>
      <w:tblCellMar>
        <w:top w:w="0" w:type="dxa"/>
        <w:left w:w="108" w:type="dxa"/>
        <w:bottom w:w="0" w:type="dxa"/>
        <w:right w:w="108" w:type="dxa"/>
      </w:tblCellMar>
    </w:tblPr>
  </w:style>
  <w:style w:type="paragraph" w:styleId="10">
    <w:name w:val="Subtitle"/>
    <w:basedOn w:val="1"/>
    <w:next w:val="1"/>
    <w:uiPriority w:val="0"/>
    <w:pPr>
      <w:keepNext/>
      <w:keepLines/>
      <w:pageBreakBefore w:val="0"/>
      <w:spacing w:before="360" w:after="80"/>
    </w:pPr>
    <w:rPr>
      <w:rFonts w:ascii="Georgia" w:hAnsi="Georgia" w:eastAsia="Georgia" w:cs="Georgia"/>
      <w:i/>
      <w:color w:val="666666"/>
      <w:sz w:val="48"/>
      <w:szCs w:val="48"/>
    </w:rPr>
  </w:style>
  <w:style w:type="paragraph" w:styleId="11">
    <w:name w:val="Title"/>
    <w:basedOn w:val="1"/>
    <w:next w:val="1"/>
    <w:uiPriority w:val="0"/>
    <w:pPr>
      <w:keepNext/>
      <w:keepLines/>
      <w:pageBreakBefore w:val="0"/>
      <w:spacing w:before="480" w:after="120"/>
    </w:pPr>
    <w:rPr>
      <w:b/>
      <w:sz w:val="72"/>
      <w:szCs w:val="72"/>
    </w:rPr>
  </w:style>
  <w:style w:type="table" w:customStyle="1" w:styleId="12">
    <w:name w:val="Table Normal1"/>
    <w:qFormat/>
    <w:uiPriority w:val="0"/>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 Type="http://schemas.openxmlformats.org/officeDocument/2006/relationships/settings" Target="settings.xml"/><Relationship Id="rId12" Type="http://schemas.openxmlformats.org/officeDocument/2006/relationships/fontTable" Target="fontTable.xml"/><Relationship Id="rId11" Type="http://schemas.openxmlformats.org/officeDocument/2006/relationships/numbering" Target="numbering.xml"/><Relationship Id="rId10" Type="http://schemas.openxmlformats.org/officeDocument/2006/relationships/customXml" Target="../customXml/item1.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otalTime>0</TotalTime>
  <ScaleCrop>false</ScaleCrop>
  <LinksUpToDate>false</LinksUpToDate>
  <Application>WPS Office_11.2.0.11225_F1E327BC-269C-435d-A152-05C5408002CA</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2023-11-01T03:30:16Z</dcterms:created>
  <dc:creator>fathi</dc:creator>
  <cp:lastModifiedBy>fathi</cp:lastModifiedBy>
  <dcterms:modified xsi:type="dcterms:W3CDTF">2023-11-01T03:30:53Z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1033-11.2.0.11225</vt:lpwstr>
  </property>
  <property fmtid="{D5CDD505-2E9C-101B-9397-08002B2CF9AE}" pid="3" name="ICV">
    <vt:lpwstr>C154EFD3740340328F00AA0823914A82</vt:lpwstr>
  </property>
</Properties>
</file>